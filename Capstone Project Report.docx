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2F5DE">
      <w:pPr>
        <w:pStyle w:val="3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Capstone Project Report</w:t>
      </w:r>
    </w:p>
    <w:p w14:paraId="5EB78F9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 Title: File Explorer Application (Linux OS)</w:t>
      </w:r>
    </w:p>
    <w:p w14:paraId="58E617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aims to develop a console-based File Explorer Application in C++ that interacts directly with the Linux operating system. The program provides an interface for managing files and directories efficiently using system-level calls. The goal is to help users navigate, manipulate, and manage files seamlessly through a command-line interface.</w:t>
      </w:r>
    </w:p>
    <w:p w14:paraId="3EDAA8A8">
      <w:pPr>
        <w:pStyle w:val="3"/>
        <w:bidi w:val="0"/>
        <w:spacing w:after="54" w:afterLines="15" w:afterAutospacing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  <w:b/>
          <w:bCs/>
        </w:rPr>
        <w:t>Abstract</w:t>
      </w:r>
    </w:p>
    <w:p w14:paraId="3B6A9ECC">
      <w:pPr>
        <w:pStyle w:val="35"/>
        <w:keepNext w:val="0"/>
        <w:keepLines w:val="0"/>
        <w:widowControl/>
        <w:suppressLineNumbers w:val="0"/>
        <w:spacing w:before="0" w:beforeAutospacing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File Explorer project provides users with an efficient and flexible way to interact with the Linux file system using command-line input.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It offers features like </w:t>
      </w:r>
      <w:r>
        <w:rPr>
          <w:rStyle w:val="36"/>
          <w:rFonts w:hint="default" w:ascii="Times New Roman" w:hAnsi="Times New Roman" w:cs="Times New Roman"/>
          <w:sz w:val="22"/>
          <w:szCs w:val="22"/>
        </w:rPr>
        <w:t>directory navigation</w:t>
      </w:r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Style w:val="36"/>
          <w:rFonts w:hint="default" w:ascii="Times New Roman" w:hAnsi="Times New Roman" w:cs="Times New Roman"/>
          <w:sz w:val="22"/>
          <w:szCs w:val="22"/>
        </w:rPr>
        <w:t>file manipulation (copy, move, delete, create)</w:t>
      </w:r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Style w:val="36"/>
          <w:rFonts w:hint="default" w:ascii="Times New Roman" w:hAnsi="Times New Roman" w:cs="Times New Roman"/>
          <w:sz w:val="22"/>
          <w:szCs w:val="22"/>
        </w:rPr>
        <w:t>file searching</w:t>
      </w:r>
      <w:r>
        <w:rPr>
          <w:rFonts w:hint="default" w:ascii="Times New Roman" w:hAnsi="Times New Roman" w:cs="Times New Roman"/>
          <w:sz w:val="22"/>
          <w:szCs w:val="22"/>
        </w:rPr>
        <w:t xml:space="preserve">, and </w:t>
      </w:r>
      <w:r>
        <w:rPr>
          <w:rStyle w:val="36"/>
          <w:rFonts w:hint="default" w:ascii="Times New Roman" w:hAnsi="Times New Roman" w:cs="Times New Roman"/>
          <w:sz w:val="22"/>
          <w:szCs w:val="22"/>
        </w:rPr>
        <w:t>permission management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145FE3E3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Developed in </w:t>
      </w:r>
      <w:r>
        <w:rPr>
          <w:rStyle w:val="36"/>
          <w:rFonts w:hint="default" w:ascii="Times New Roman" w:hAnsi="Times New Roman" w:cs="Times New Roman"/>
          <w:sz w:val="22"/>
          <w:szCs w:val="22"/>
        </w:rPr>
        <w:t>modular C++ code</w:t>
      </w:r>
      <w:r>
        <w:rPr>
          <w:rFonts w:hint="default" w:ascii="Times New Roman" w:hAnsi="Times New Roman" w:cs="Times New Roman"/>
          <w:sz w:val="22"/>
          <w:szCs w:val="22"/>
        </w:rPr>
        <w:t xml:space="preserve">, the application integrates Linux system calls to perform operations accurately and efficiently, providing a practical understanding of </w:t>
      </w:r>
      <w:r>
        <w:rPr>
          <w:rStyle w:val="36"/>
          <w:rFonts w:hint="default" w:ascii="Times New Roman" w:hAnsi="Times New Roman" w:cs="Times New Roman"/>
          <w:sz w:val="22"/>
          <w:szCs w:val="22"/>
        </w:rPr>
        <w:t>system-level programming</w:t>
      </w:r>
      <w:r>
        <w:rPr>
          <w:rFonts w:hint="default" w:ascii="Times New Roman" w:hAnsi="Times New Roman" w:cs="Times New Roman"/>
          <w:sz w:val="22"/>
          <w:szCs w:val="22"/>
        </w:rPr>
        <w:t xml:space="preserve"> and </w:t>
      </w:r>
      <w:r>
        <w:rPr>
          <w:rStyle w:val="36"/>
          <w:rFonts w:hint="default" w:ascii="Times New Roman" w:hAnsi="Times New Roman" w:cs="Times New Roman"/>
          <w:sz w:val="22"/>
          <w:szCs w:val="22"/>
        </w:rPr>
        <w:t>file management mechanisms</w:t>
      </w:r>
      <w:r>
        <w:rPr>
          <w:rFonts w:hint="default" w:ascii="Times New Roman" w:hAnsi="Times New Roman" w:cs="Times New Roman"/>
        </w:rPr>
        <w:t>.</w:t>
      </w:r>
    </w:p>
    <w:p w14:paraId="0FE461A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Objectives</w:t>
      </w:r>
    </w:p>
    <w:p w14:paraId="6042A7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Design and implement a simple console-based file explorer in C++.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Interface with Linux system calls for file management.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Enable users to perform basic file operations such as viewing, copying, moving, deleting, and creating files.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Provide navigation within the directory structure.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• Implement additional functionalities like file search and permission management.</w:t>
      </w:r>
    </w:p>
    <w:p w14:paraId="4A8D8603">
      <w:pPr>
        <w:pStyle w:val="3"/>
        <w:keepNext w:val="0"/>
        <w:keepLines w:val="0"/>
        <w:widowControl/>
        <w:suppressLineNumbers w:val="0"/>
        <w:spacing w:after="0" w:afterAutospacing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  <w:b/>
          <w:bCs/>
        </w:rPr>
        <w:t>System Architecture and Workflow</w:t>
      </w:r>
    </w:p>
    <w:p w14:paraId="565EB8F1">
      <w:pPr>
        <w:pStyle w:val="35"/>
        <w:keepNext w:val="0"/>
        <w:keepLines w:val="0"/>
        <w:widowControl/>
        <w:suppressLineNumbers w:val="0"/>
        <w:spacing w:before="0" w:beforeAutospacing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The project follows a </w:t>
      </w:r>
      <w:r>
        <w:rPr>
          <w:rStyle w:val="36"/>
          <w:rFonts w:hint="default" w:ascii="Times New Roman" w:hAnsi="Times New Roman" w:cs="Times New Roman"/>
          <w:sz w:val="22"/>
          <w:szCs w:val="22"/>
        </w:rPr>
        <w:t>modular architecture</w:t>
      </w:r>
      <w:r>
        <w:rPr>
          <w:rFonts w:hint="default" w:ascii="Times New Roman" w:hAnsi="Times New Roman" w:cs="Times New Roman"/>
          <w:sz w:val="22"/>
          <w:szCs w:val="22"/>
        </w:rPr>
        <w:t>, with separate C++ files handling specific functionalities:</w:t>
      </w:r>
    </w:p>
    <w:p w14:paraId="28AA96A5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18" w:leftChars="0" w:hanging="418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36"/>
          <w:rFonts w:hint="default" w:ascii="Times New Roman" w:hAnsi="Times New Roman" w:cs="Times New Roman"/>
          <w:sz w:val="22"/>
          <w:szCs w:val="22"/>
        </w:rPr>
        <w:t>main.cpp</w:t>
      </w:r>
      <w:r>
        <w:rPr>
          <w:rFonts w:hint="default" w:ascii="Times New Roman" w:hAnsi="Times New Roman" w:cs="Times New Roman"/>
          <w:sz w:val="22"/>
          <w:szCs w:val="22"/>
        </w:rPr>
        <w:t xml:space="preserve"> – Initializes the application, manages modes, and handles user input.</w:t>
      </w:r>
    </w:p>
    <w:p w14:paraId="1FB57A81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18" w:leftChars="0" w:hanging="418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36"/>
          <w:rFonts w:hint="default" w:ascii="Times New Roman" w:hAnsi="Times New Roman" w:cs="Times New Roman"/>
          <w:sz w:val="22"/>
          <w:szCs w:val="22"/>
        </w:rPr>
        <w:t>commandmode.cpp</w:t>
      </w:r>
      <w:r>
        <w:rPr>
          <w:rFonts w:hint="default" w:ascii="Times New Roman" w:hAnsi="Times New Roman" w:cs="Times New Roman"/>
          <w:sz w:val="22"/>
          <w:szCs w:val="22"/>
        </w:rPr>
        <w:t xml:space="preserve"> – Processes and executes commands typed by the user.</w:t>
      </w:r>
    </w:p>
    <w:p w14:paraId="610BDDA0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18" w:leftChars="0" w:hanging="418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36"/>
          <w:rFonts w:hint="default" w:ascii="Times New Roman" w:hAnsi="Times New Roman" w:cs="Times New Roman"/>
          <w:sz w:val="22"/>
          <w:szCs w:val="22"/>
        </w:rPr>
        <w:t>navigate.cpp</w:t>
      </w:r>
      <w:r>
        <w:rPr>
          <w:rFonts w:hint="default" w:ascii="Times New Roman" w:hAnsi="Times New Roman" w:cs="Times New Roman"/>
          <w:sz w:val="22"/>
          <w:szCs w:val="22"/>
        </w:rPr>
        <w:t xml:space="preserve"> – Implements directory traversal logic.</w:t>
      </w:r>
    </w:p>
    <w:p w14:paraId="21EDCBD9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18" w:leftChars="0" w:hanging="418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36"/>
          <w:rFonts w:hint="default" w:ascii="Times New Roman" w:hAnsi="Times New Roman" w:cs="Times New Roman"/>
          <w:sz w:val="22"/>
          <w:szCs w:val="22"/>
        </w:rPr>
        <w:t>copycommand.cpp / movecommand.cpp</w:t>
      </w:r>
      <w:r>
        <w:rPr>
          <w:rFonts w:hint="default" w:ascii="Times New Roman" w:hAnsi="Times New Roman" w:cs="Times New Roman"/>
          <w:sz w:val="22"/>
          <w:szCs w:val="22"/>
        </w:rPr>
        <w:t xml:space="preserve"> – Manage file transfer operations.</w:t>
      </w:r>
    </w:p>
    <w:p w14:paraId="398851D9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18" w:leftChars="0" w:hanging="418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36"/>
          <w:rFonts w:hint="default" w:ascii="Times New Roman" w:hAnsi="Times New Roman" w:cs="Times New Roman"/>
          <w:sz w:val="22"/>
          <w:szCs w:val="22"/>
        </w:rPr>
        <w:t>searchcommand.cpp</w:t>
      </w:r>
      <w:r>
        <w:rPr>
          <w:rFonts w:hint="default" w:ascii="Times New Roman" w:hAnsi="Times New Roman" w:cs="Times New Roman"/>
          <w:sz w:val="22"/>
          <w:szCs w:val="22"/>
        </w:rPr>
        <w:t xml:space="preserve"> – Handles recursive file searching.</w:t>
      </w:r>
    </w:p>
    <w:p w14:paraId="785B8391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18" w:leftChars="0" w:hanging="418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36"/>
          <w:rFonts w:hint="default" w:ascii="Times New Roman" w:hAnsi="Times New Roman" w:cs="Times New Roman"/>
          <w:sz w:val="22"/>
          <w:szCs w:val="22"/>
        </w:rPr>
        <w:t>File_Permissions.cpp</w:t>
      </w:r>
      <w:r>
        <w:rPr>
          <w:rFonts w:hint="default" w:ascii="Times New Roman" w:hAnsi="Times New Roman" w:cs="Times New Roman"/>
          <w:sz w:val="22"/>
          <w:szCs w:val="22"/>
        </w:rPr>
        <w:t xml:space="preserve"> – Manages file permissions using Linux system calls.</w:t>
      </w:r>
    </w:p>
    <w:p w14:paraId="2FAFDABD">
      <w:pPr>
        <w:pStyle w:val="35"/>
        <w:keepNext w:val="0"/>
        <w:keepLines w:val="0"/>
        <w:widowControl/>
        <w:numPr>
          <w:ilvl w:val="0"/>
          <w:numId w:val="7"/>
        </w:numPr>
        <w:suppressLineNumbers w:val="0"/>
        <w:ind w:left="418" w:leftChars="0" w:hanging="418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36"/>
          <w:rFonts w:hint="default" w:ascii="Times New Roman" w:hAnsi="Times New Roman" w:cs="Times New Roman"/>
          <w:sz w:val="22"/>
          <w:szCs w:val="22"/>
        </w:rPr>
        <w:t>extra_utility.cpp</w:t>
      </w:r>
      <w:r>
        <w:rPr>
          <w:rFonts w:hint="default" w:ascii="Times New Roman" w:hAnsi="Times New Roman" w:cs="Times New Roman"/>
          <w:sz w:val="22"/>
          <w:szCs w:val="22"/>
        </w:rPr>
        <w:t xml:space="preserve"> – Contains utility helper functions for file handling.</w:t>
      </w:r>
    </w:p>
    <w:p w14:paraId="7A610D00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This modular design ensures </w:t>
      </w:r>
      <w:r>
        <w:rPr>
          <w:rStyle w:val="36"/>
          <w:rFonts w:hint="default" w:ascii="Times New Roman" w:hAnsi="Times New Roman" w:cs="Times New Roman"/>
          <w:sz w:val="22"/>
          <w:szCs w:val="22"/>
        </w:rPr>
        <w:t>maintainability</w:t>
      </w:r>
      <w:r>
        <w:rPr>
          <w:rFonts w:hint="default" w:ascii="Times New Roman" w:hAnsi="Times New Roman" w:cs="Times New Roman"/>
          <w:sz w:val="22"/>
          <w:szCs w:val="22"/>
        </w:rPr>
        <w:t xml:space="preserve">, </w:t>
      </w:r>
      <w:r>
        <w:rPr>
          <w:rStyle w:val="36"/>
          <w:rFonts w:hint="default" w:ascii="Times New Roman" w:hAnsi="Times New Roman" w:cs="Times New Roman"/>
          <w:sz w:val="22"/>
          <w:szCs w:val="22"/>
        </w:rPr>
        <w:t>reusability</w:t>
      </w:r>
      <w:r>
        <w:rPr>
          <w:rFonts w:hint="default" w:ascii="Times New Roman" w:hAnsi="Times New Roman" w:cs="Times New Roman"/>
          <w:sz w:val="22"/>
          <w:szCs w:val="22"/>
        </w:rPr>
        <w:t xml:space="preserve">, and </w:t>
      </w:r>
      <w:r>
        <w:rPr>
          <w:rStyle w:val="36"/>
          <w:rFonts w:hint="default" w:ascii="Times New Roman" w:hAnsi="Times New Roman" w:cs="Times New Roman"/>
          <w:sz w:val="22"/>
          <w:szCs w:val="22"/>
        </w:rPr>
        <w:t>ease of debugging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4B79787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Day-wise Development Ta</w:t>
      </w:r>
      <w:bookmarkStart w:id="0" w:name="_GoBack"/>
      <w:bookmarkEnd w:id="0"/>
      <w:r>
        <w:rPr>
          <w:rFonts w:hint="default" w:ascii="Times New Roman" w:hAnsi="Times New Roman" w:cs="Times New Roman"/>
        </w:rPr>
        <w:t>sks</w:t>
      </w:r>
    </w:p>
    <w:p w14:paraId="7F349ED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Day 1: Application Structure and Setup</w:t>
      </w:r>
    </w:p>
    <w:p w14:paraId="543935FB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18" w:leftChars="0" w:hanging="418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Created the initial folder structure and configured the development environment using </w:t>
      </w:r>
      <w:r>
        <w:rPr>
          <w:rStyle w:val="36"/>
          <w:rFonts w:hint="default" w:ascii="Times New Roman" w:hAnsi="Times New Roman" w:cs="Times New Roman"/>
          <w:sz w:val="22"/>
          <w:szCs w:val="22"/>
        </w:rPr>
        <w:t>GCC compiler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09D6A70B">
      <w:pPr>
        <w:pStyle w:val="35"/>
        <w:keepNext w:val="0"/>
        <w:keepLines w:val="0"/>
        <w:widowControl/>
        <w:numPr>
          <w:ilvl w:val="0"/>
          <w:numId w:val="8"/>
        </w:numPr>
        <w:suppressLineNumbers w:val="0"/>
        <w:ind w:left="418" w:leftChars="0" w:hanging="418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Implemented basic directory listing using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&lt;dirent.h&gt;</w:t>
      </w:r>
      <w:r>
        <w:rPr>
          <w:rFonts w:hint="default" w:ascii="Times New Roman" w:hAnsi="Times New Roman" w:cs="Times New Roman"/>
          <w:sz w:val="22"/>
          <w:szCs w:val="22"/>
        </w:rPr>
        <w:t xml:space="preserve"> and functions like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opendir()</w:t>
      </w:r>
      <w:r>
        <w:rPr>
          <w:rFonts w:hint="default" w:ascii="Times New Roman" w:hAnsi="Times New Roman" w:cs="Times New Roman"/>
          <w:sz w:val="22"/>
          <w:szCs w:val="22"/>
        </w:rPr>
        <w:t xml:space="preserve"> and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readdir()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65907BE3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Example:</w:t>
      </w:r>
    </w:p>
    <w:p w14:paraId="62F477F4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DIR* dir = opendir(".");</w:t>
      </w:r>
    </w:p>
    <w:p w14:paraId="0DBF68C7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struct dirent* entry;</w:t>
      </w:r>
    </w:p>
    <w:p w14:paraId="68E1080F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while ((entry = readdir(dir)) != NULL) {</w:t>
      </w:r>
    </w:p>
    <w:p w14:paraId="0DA3CDF7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 xml:space="preserve">    cout &lt;&lt; entry-&gt;d_name &lt;&lt; endl;</w:t>
      </w:r>
    </w:p>
    <w:p w14:paraId="65C3BBD4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}</w:t>
      </w:r>
    </w:p>
    <w:p w14:paraId="306B22B3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closedir(dir);</w:t>
      </w:r>
    </w:p>
    <w:p w14:paraId="64426EA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Day 2: Directory Navigation</w:t>
      </w:r>
    </w:p>
    <w:p w14:paraId="2272D2CC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18" w:leftChars="0" w:hanging="418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Added functionality to move between directories using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cd</w:t>
      </w:r>
      <w:r>
        <w:rPr>
          <w:rFonts w:hint="default" w:ascii="Times New Roman" w:hAnsi="Times New Roman" w:cs="Times New Roman"/>
          <w:sz w:val="22"/>
          <w:szCs w:val="22"/>
        </w:rPr>
        <w:t xml:space="preserve"> and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back</w:t>
      </w:r>
      <w:r>
        <w:rPr>
          <w:rFonts w:hint="default" w:ascii="Times New Roman" w:hAnsi="Times New Roman" w:cs="Times New Roman"/>
          <w:sz w:val="22"/>
          <w:szCs w:val="22"/>
        </w:rPr>
        <w:t xml:space="preserve"> commands.</w:t>
      </w:r>
    </w:p>
    <w:p w14:paraId="7037E29E">
      <w:pPr>
        <w:pStyle w:val="35"/>
        <w:keepNext w:val="0"/>
        <w:keepLines w:val="0"/>
        <w:widowControl/>
        <w:numPr>
          <w:ilvl w:val="0"/>
          <w:numId w:val="9"/>
        </w:numPr>
        <w:suppressLineNumbers w:val="0"/>
        <w:ind w:left="418" w:leftChars="0" w:hanging="418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Used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chdir()</w:t>
      </w:r>
      <w:r>
        <w:rPr>
          <w:rFonts w:hint="default" w:ascii="Times New Roman" w:hAnsi="Times New Roman" w:cs="Times New Roman"/>
          <w:sz w:val="22"/>
          <w:szCs w:val="22"/>
        </w:rPr>
        <w:t xml:space="preserve"> and </w:t>
      </w:r>
      <w:r>
        <w:rPr>
          <w:rStyle w:val="20"/>
          <w:rFonts w:hint="default" w:ascii="Times New Roman" w:hAnsi="Times New Roman" w:cs="Times New Roman"/>
          <w:sz w:val="22"/>
          <w:szCs w:val="22"/>
        </w:rPr>
        <w:t>getcwd()</w:t>
      </w:r>
      <w:r>
        <w:rPr>
          <w:rFonts w:hint="default" w:ascii="Times New Roman" w:hAnsi="Times New Roman" w:cs="Times New Roman"/>
          <w:sz w:val="22"/>
          <w:szCs w:val="22"/>
        </w:rPr>
        <w:t xml:space="preserve"> for path changes and retrieval.</w:t>
      </w:r>
    </w:p>
    <w:p w14:paraId="77964D6C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36"/>
          <w:rFonts w:hint="default" w:ascii="Times New Roman" w:hAnsi="Times New Roman" w:cs="Times New Roman"/>
          <w:sz w:val="22"/>
          <w:szCs w:val="22"/>
        </w:rPr>
        <w:t>Commands:</w:t>
      </w:r>
    </w:p>
    <w:p w14:paraId="29F2DFA8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cd &lt;directory&gt;    → Change to the specified directory</w:t>
      </w:r>
    </w:p>
    <w:p w14:paraId="18273A2D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back              → Move to parent directory</w:t>
      </w:r>
    </w:p>
    <w:p w14:paraId="0E1788C9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Example:</w:t>
      </w:r>
    </w:p>
    <w:p w14:paraId="42057A7A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char path[PATH_MAX];</w:t>
      </w:r>
    </w:p>
    <w:p w14:paraId="49559656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getcwd(path, sizeof(path));</w:t>
      </w:r>
    </w:p>
    <w:p w14:paraId="0D46E1C2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cout &lt;&lt; "Current Directory: " &lt;&lt; path &lt;&lt; endl;</w:t>
      </w:r>
    </w:p>
    <w:p w14:paraId="167CC3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.</w:t>
      </w:r>
    </w:p>
    <w:p w14:paraId="2F5CEFB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Day 3: File Manipulation Operations</w:t>
      </w:r>
    </w:p>
    <w:p w14:paraId="43EE0529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Added multiple file manipulation features using Linux system calls.</w:t>
      </w:r>
    </w:p>
    <w:p w14:paraId="20A76316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36"/>
          <w:rFonts w:hint="default" w:ascii="Times New Roman" w:hAnsi="Times New Roman" w:cs="Times New Roman"/>
          <w:sz w:val="22"/>
          <w:szCs w:val="22"/>
        </w:rPr>
        <w:t>Supported Commands:</w:t>
      </w:r>
    </w:p>
    <w:p w14:paraId="4EA4C521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copy &lt;source&gt; &lt;destination&gt;</w:t>
      </w:r>
    </w:p>
    <w:p w14:paraId="73F2AAA0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move &lt;source&gt; &lt;destination&gt;</w:t>
      </w:r>
    </w:p>
    <w:p w14:paraId="79E1D2B4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delete &lt;filename&gt;</w:t>
      </w:r>
    </w:p>
    <w:p w14:paraId="702625C4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create &lt;filename&gt;</w:t>
      </w:r>
    </w:p>
    <w:p w14:paraId="21E6518E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Example (Copy Command):</w:t>
      </w:r>
    </w:p>
    <w:p w14:paraId="3666D9C8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void copyFile(const string&amp; src, const string&amp; dest) {</w:t>
      </w:r>
    </w:p>
    <w:p w14:paraId="6281A37A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 xml:space="preserve">    ifstream source(src, ios::binary);</w:t>
      </w:r>
    </w:p>
    <w:p w14:paraId="23AF7BC4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 xml:space="preserve">    ofstream destination(dest, ios::binary);</w:t>
      </w:r>
    </w:p>
    <w:p w14:paraId="6912392B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 xml:space="preserve">    destination &lt;&lt; source.rdbuf();</w:t>
      </w:r>
    </w:p>
    <w:p w14:paraId="24C1EFB6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}</w:t>
      </w:r>
    </w:p>
    <w:p w14:paraId="70A475C9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Example (Delete Command):</w:t>
      </w:r>
    </w:p>
    <w:p w14:paraId="10FCDDB6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if (remove(filename.c_str()) == 0)</w:t>
      </w:r>
    </w:p>
    <w:p w14:paraId="3BD0083D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 xml:space="preserve">    cout &lt;&lt; "File deleted successfully";</w:t>
      </w:r>
    </w:p>
    <w:p w14:paraId="2D6405DF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else</w:t>
      </w:r>
    </w:p>
    <w:p w14:paraId="4FEAA687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 xml:space="preserve">    perror("Delete failed");</w:t>
      </w:r>
    </w:p>
    <w:p w14:paraId="7535EE8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Day 4: File Search Functionality</w:t>
      </w:r>
    </w:p>
    <w:p w14:paraId="2E1F33AD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Implemented </w:t>
      </w:r>
      <w:r>
        <w:rPr>
          <w:rStyle w:val="36"/>
          <w:rFonts w:hint="default" w:ascii="Times New Roman" w:hAnsi="Times New Roman" w:cs="Times New Roman"/>
          <w:sz w:val="22"/>
          <w:szCs w:val="22"/>
        </w:rPr>
        <w:t>recursive search</w:t>
      </w:r>
      <w:r>
        <w:rPr>
          <w:rFonts w:hint="default" w:ascii="Times New Roman" w:hAnsi="Times New Roman" w:cs="Times New Roman"/>
          <w:sz w:val="22"/>
          <w:szCs w:val="22"/>
        </w:rPr>
        <w:t xml:space="preserve"> to locate files in subdirectories using depth-first traversal.</w:t>
      </w:r>
    </w:p>
    <w:p w14:paraId="2BDF10A3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36"/>
          <w:rFonts w:hint="default" w:ascii="Times New Roman" w:hAnsi="Times New Roman" w:cs="Times New Roman"/>
          <w:sz w:val="22"/>
          <w:szCs w:val="22"/>
        </w:rPr>
        <w:t>Command:</w:t>
      </w:r>
    </w:p>
    <w:p w14:paraId="2EEF1E1A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search &lt;filename&gt;</w:t>
      </w:r>
    </w:p>
    <w:p w14:paraId="22406BAC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Example:</w:t>
      </w:r>
    </w:p>
    <w:p w14:paraId="7CF76E41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bool searchFile(const string&amp; dir, const string&amp; target) {</w:t>
      </w:r>
    </w:p>
    <w:p w14:paraId="178AA5CC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 xml:space="preserve">    DIR* dp = opendir(dir.c_str());</w:t>
      </w:r>
    </w:p>
    <w:p w14:paraId="5B912DB0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 xml:space="preserve">    struct dirent* entry;</w:t>
      </w:r>
    </w:p>
    <w:p w14:paraId="53EC417A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 xml:space="preserve">    while ((entry = readdir(dp)) != NULL) {</w:t>
      </w:r>
    </w:p>
    <w:p w14:paraId="75339B6C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 xml:space="preserve">        if (entry-&gt;d_type == DT_DIR) continue;</w:t>
      </w:r>
    </w:p>
    <w:p w14:paraId="512F2371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 xml:space="preserve">        if (target == entry-&gt;d_name) return true;</w:t>
      </w:r>
    </w:p>
    <w:p w14:paraId="6A73AF91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 xml:space="preserve">    }</w:t>
      </w:r>
    </w:p>
    <w:p w14:paraId="3A7BC108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 xml:space="preserve">    return false;</w:t>
      </w:r>
    </w:p>
    <w:p w14:paraId="3E2A0DD5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}</w:t>
      </w:r>
    </w:p>
    <w:p w14:paraId="2E44772C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This function traverses the directory tree recursively, matching filenames to the search query.</w:t>
      </w:r>
    </w:p>
    <w:p w14:paraId="0361419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Day 5: File Permission Management</w:t>
      </w:r>
    </w:p>
    <w:p w14:paraId="362ADF1F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Implemented functionality to view and modify file permissions using </w:t>
      </w:r>
      <w:r>
        <w:rPr>
          <w:rStyle w:val="36"/>
          <w:rFonts w:hint="default" w:ascii="Times New Roman" w:hAnsi="Times New Roman" w:cs="Times New Roman"/>
          <w:sz w:val="22"/>
          <w:szCs w:val="22"/>
        </w:rPr>
        <w:t>chmod()</w:t>
      </w:r>
      <w:r>
        <w:rPr>
          <w:rFonts w:hint="default" w:ascii="Times New Roman" w:hAnsi="Times New Roman" w:cs="Times New Roman"/>
          <w:sz w:val="22"/>
          <w:szCs w:val="22"/>
        </w:rPr>
        <w:t xml:space="preserve"> and </w:t>
      </w:r>
      <w:r>
        <w:rPr>
          <w:rStyle w:val="36"/>
          <w:rFonts w:hint="default" w:ascii="Times New Roman" w:hAnsi="Times New Roman" w:cs="Times New Roman"/>
          <w:sz w:val="22"/>
          <w:szCs w:val="22"/>
        </w:rPr>
        <w:t>stat()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0CC34CCD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36"/>
          <w:rFonts w:hint="default" w:ascii="Times New Roman" w:hAnsi="Times New Roman" w:cs="Times New Roman"/>
          <w:sz w:val="22"/>
          <w:szCs w:val="22"/>
        </w:rPr>
        <w:t>Commands:</w:t>
      </w:r>
    </w:p>
    <w:p w14:paraId="7AC59FB2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chmod &lt;mode&gt; &lt;filename&gt;</w:t>
      </w:r>
    </w:p>
    <w:p w14:paraId="768CD37A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viewperm &lt;filename&gt;</w:t>
      </w:r>
    </w:p>
    <w:p w14:paraId="336FBD5C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Example:</w:t>
      </w:r>
    </w:p>
    <w:p w14:paraId="75E65F86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void changePermission(const string&amp; file, mode_t mode) {</w:t>
      </w:r>
    </w:p>
    <w:p w14:paraId="64E67E58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 xml:space="preserve">    if (chmod(file.c_str(), mode) == 0)</w:t>
      </w:r>
    </w:p>
    <w:p w14:paraId="4E6C229C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 xml:space="preserve">        cout &lt;&lt; "Permissions updated successfully!";</w:t>
      </w:r>
    </w:p>
    <w:p w14:paraId="4C2AA117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 xml:space="preserve">    else</w:t>
      </w:r>
    </w:p>
    <w:p w14:paraId="7AE0B38F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 xml:space="preserve">        perror("chmod failed");</w:t>
      </w:r>
    </w:p>
    <w:p w14:paraId="2CE6E968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}</w:t>
      </w:r>
    </w:p>
    <w:p w14:paraId="73EB7EB2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Example to view permissions:</w:t>
      </w:r>
    </w:p>
    <w:p w14:paraId="259E07AF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struct stat info;</w:t>
      </w:r>
    </w:p>
    <w:p w14:paraId="40EDC710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stat(filename.c_str(), &amp;info);</w:t>
      </w:r>
    </w:p>
    <w:p w14:paraId="2458D2F2">
      <w:pPr>
        <w:pStyle w:val="21"/>
        <w:keepNext w:val="0"/>
        <w:keepLines w:val="0"/>
        <w:widowControl/>
        <w:suppressLineNumbers w:val="0"/>
        <w:rPr>
          <w:rStyle w:val="20"/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cout &lt;&lt; "Permissions: " &lt;&lt; (info.st_mode &amp; 0777);</w:t>
      </w:r>
    </w:p>
    <w:p w14:paraId="0B6104E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  <w:b/>
          <w:bCs/>
        </w:rPr>
        <w:t>Command List and Descriptions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4645"/>
      </w:tblGrid>
      <w:tr w14:paraId="15BB9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BFE7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3F5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Description</w:t>
            </w:r>
          </w:p>
        </w:tc>
      </w:tr>
      <w:tr w14:paraId="2B723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6498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3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5F3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Lists all files and directories in the current directory</w:t>
            </w:r>
          </w:p>
        </w:tc>
      </w:tr>
      <w:tr w14:paraId="25937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C0C0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3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cd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563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Changes the current working directory</w:t>
            </w:r>
          </w:p>
        </w:tc>
      </w:tr>
      <w:tr w14:paraId="1E5DD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DF12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3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back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786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Returns to the parent directory</w:t>
            </w:r>
          </w:p>
        </w:tc>
      </w:tr>
      <w:tr w14:paraId="72D99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C385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3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copy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95F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Copies a file from source to destination</w:t>
            </w:r>
          </w:p>
        </w:tc>
      </w:tr>
      <w:tr w14:paraId="74BA2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89A0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3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move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FC1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Moves a file from source to destination</w:t>
            </w:r>
          </w:p>
        </w:tc>
      </w:tr>
      <w:tr w14:paraId="5D95D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85E7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3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delete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254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Deletes the specified file</w:t>
            </w:r>
          </w:p>
        </w:tc>
      </w:tr>
      <w:tr w14:paraId="3199A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3A01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3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create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678D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Creates a new empty file</w:t>
            </w:r>
          </w:p>
        </w:tc>
      </w:tr>
      <w:tr w14:paraId="48AE7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5C7E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3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mkdir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66D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Creates a new directory</w:t>
            </w:r>
          </w:p>
        </w:tc>
      </w:tr>
      <w:tr w14:paraId="40430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22E1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3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rmdir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F3F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Deletes a directory</w:t>
            </w:r>
          </w:p>
        </w:tc>
      </w:tr>
      <w:tr w14:paraId="40D53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8785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3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search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28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Searches for a file recursively</w:t>
            </w:r>
          </w:p>
        </w:tc>
      </w:tr>
      <w:tr w14:paraId="43481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12CA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3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chmod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3E9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Changes permissions of a file</w:t>
            </w:r>
          </w:p>
        </w:tc>
      </w:tr>
      <w:tr w14:paraId="72E40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0AA6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Style w:val="36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viewperm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D28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Displays current file permissions</w:t>
            </w:r>
          </w:p>
        </w:tc>
      </w:tr>
    </w:tbl>
    <w:p w14:paraId="69FB5EB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8E5BA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  <w:b/>
          <w:bCs/>
        </w:rPr>
        <w:t>Implementation Details</w:t>
      </w:r>
    </w:p>
    <w:p w14:paraId="5BF9D370">
      <w:pPr>
        <w:pStyle w:val="35"/>
        <w:keepNext w:val="0"/>
        <w:keepLines w:val="0"/>
        <w:widowControl/>
        <w:suppressLineNumbers w:val="0"/>
        <w:ind w:left="0"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36"/>
          <w:rFonts w:hint="default" w:ascii="Times New Roman" w:hAnsi="Times New Roman" w:cs="Times New Roman"/>
          <w:sz w:val="22"/>
          <w:szCs w:val="22"/>
        </w:rPr>
        <w:t>Language:</w:t>
      </w:r>
      <w:r>
        <w:rPr>
          <w:rFonts w:hint="default" w:ascii="Times New Roman" w:hAnsi="Times New Roman" w:cs="Times New Roman"/>
          <w:sz w:val="22"/>
          <w:szCs w:val="22"/>
        </w:rPr>
        <w:t xml:space="preserve"> C++</w:t>
      </w:r>
    </w:p>
    <w:p w14:paraId="5840E7D5">
      <w:pPr>
        <w:pStyle w:val="35"/>
        <w:keepNext w:val="0"/>
        <w:keepLines w:val="0"/>
        <w:widowControl/>
        <w:suppressLineNumbers w:val="0"/>
        <w:ind w:left="0"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36"/>
          <w:rFonts w:hint="default" w:ascii="Times New Roman" w:hAnsi="Times New Roman" w:cs="Times New Roman"/>
          <w:sz w:val="22"/>
          <w:szCs w:val="22"/>
        </w:rPr>
        <w:t>Compiler:</w:t>
      </w:r>
      <w:r>
        <w:rPr>
          <w:rFonts w:hint="default" w:ascii="Times New Roman" w:hAnsi="Times New Roman" w:cs="Times New Roman"/>
          <w:sz w:val="22"/>
          <w:szCs w:val="22"/>
        </w:rPr>
        <w:t xml:space="preserve"> GCC (GNU Compiler Collection)</w:t>
      </w:r>
    </w:p>
    <w:p w14:paraId="1BD124D9">
      <w:pPr>
        <w:pStyle w:val="35"/>
        <w:keepNext w:val="0"/>
        <w:keepLines w:val="0"/>
        <w:widowControl/>
        <w:suppressLineNumbers w:val="0"/>
        <w:ind w:left="0"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36"/>
          <w:rFonts w:hint="default" w:ascii="Times New Roman" w:hAnsi="Times New Roman" w:cs="Times New Roman"/>
          <w:sz w:val="22"/>
          <w:szCs w:val="22"/>
        </w:rPr>
        <w:t>OS:</w:t>
      </w:r>
      <w:r>
        <w:rPr>
          <w:rFonts w:hint="default" w:ascii="Times New Roman" w:hAnsi="Times New Roman" w:cs="Times New Roman"/>
          <w:sz w:val="22"/>
          <w:szCs w:val="22"/>
        </w:rPr>
        <w:t xml:space="preserve"> Linux (Ubuntu)</w:t>
      </w:r>
    </w:p>
    <w:p w14:paraId="36BA5FB2">
      <w:pPr>
        <w:pStyle w:val="35"/>
        <w:keepNext w:val="0"/>
        <w:keepLines w:val="0"/>
        <w:widowControl/>
        <w:suppressLineNumbers w:val="0"/>
        <w:ind w:left="0"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36"/>
          <w:rFonts w:hint="default" w:ascii="Times New Roman" w:hAnsi="Times New Roman" w:cs="Times New Roman"/>
          <w:sz w:val="22"/>
          <w:szCs w:val="22"/>
        </w:rPr>
        <w:t>Libraries Used:</w:t>
      </w:r>
    </w:p>
    <w:p w14:paraId="7C80A5FA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18" w:leftChars="0" w:hanging="418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&lt;dirent.h&gt;</w:t>
      </w:r>
      <w:r>
        <w:rPr>
          <w:rFonts w:hint="default" w:ascii="Times New Roman" w:hAnsi="Times New Roman" w:cs="Times New Roman"/>
          <w:sz w:val="22"/>
          <w:szCs w:val="22"/>
        </w:rPr>
        <w:t xml:space="preserve"> for directory traversal</w:t>
      </w:r>
    </w:p>
    <w:p w14:paraId="7D5A7144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18" w:leftChars="0" w:hanging="418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&lt;unistd.h&gt;</w:t>
      </w:r>
      <w:r>
        <w:rPr>
          <w:rFonts w:hint="default" w:ascii="Times New Roman" w:hAnsi="Times New Roman" w:cs="Times New Roman"/>
          <w:sz w:val="22"/>
          <w:szCs w:val="22"/>
        </w:rPr>
        <w:t xml:space="preserve"> for navigation and system calls</w:t>
      </w:r>
    </w:p>
    <w:p w14:paraId="0BA9AEAE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18" w:leftChars="0" w:hanging="418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&lt;sys/stat.h&gt;</w:t>
      </w:r>
      <w:r>
        <w:rPr>
          <w:rFonts w:hint="default" w:ascii="Times New Roman" w:hAnsi="Times New Roman" w:cs="Times New Roman"/>
          <w:sz w:val="22"/>
          <w:szCs w:val="22"/>
        </w:rPr>
        <w:t xml:space="preserve"> for file status and permissions</w:t>
      </w:r>
    </w:p>
    <w:p w14:paraId="20FC9442">
      <w:pPr>
        <w:pStyle w:val="35"/>
        <w:keepNext w:val="0"/>
        <w:keepLines w:val="0"/>
        <w:widowControl/>
        <w:numPr>
          <w:ilvl w:val="0"/>
          <w:numId w:val="10"/>
        </w:numPr>
        <w:suppressLineNumbers w:val="0"/>
        <w:ind w:left="418" w:leftChars="0" w:hanging="418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20"/>
          <w:rFonts w:hint="default" w:ascii="Times New Roman" w:hAnsi="Times New Roman" w:cs="Times New Roman"/>
          <w:sz w:val="22"/>
          <w:szCs w:val="22"/>
        </w:rPr>
        <w:t>&lt;fstream&gt;</w:t>
      </w:r>
      <w:r>
        <w:rPr>
          <w:rFonts w:hint="default" w:ascii="Times New Roman" w:hAnsi="Times New Roman" w:cs="Times New Roman"/>
          <w:sz w:val="22"/>
          <w:szCs w:val="22"/>
        </w:rPr>
        <w:t xml:space="preserve"> for file input/output</w:t>
      </w:r>
    </w:p>
    <w:p w14:paraId="6A961F90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All operations are handled in </w:t>
      </w:r>
      <w:r>
        <w:rPr>
          <w:rStyle w:val="36"/>
          <w:rFonts w:hint="default" w:ascii="Times New Roman" w:hAnsi="Times New Roman" w:cs="Times New Roman"/>
          <w:sz w:val="22"/>
          <w:szCs w:val="22"/>
        </w:rPr>
        <w:t>command mode</w:t>
      </w:r>
      <w:r>
        <w:rPr>
          <w:rFonts w:hint="default" w:ascii="Times New Roman" w:hAnsi="Times New Roman" w:cs="Times New Roman"/>
          <w:sz w:val="22"/>
          <w:szCs w:val="22"/>
        </w:rPr>
        <w:t>, where the program continuously listens for user input, parses it, and executes corresponding operations.</w:t>
      </w:r>
    </w:p>
    <w:p w14:paraId="2C5F19B7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</w:p>
    <w:p w14:paraId="131E7E0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  <w:b/>
          <w:bCs/>
        </w:rPr>
        <w:t>Challenges and Solutions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27"/>
        <w:gridCol w:w="4503"/>
      </w:tblGrid>
      <w:tr w14:paraId="52DA74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221C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Challenge</w:t>
            </w:r>
          </w:p>
        </w:tc>
        <w:tc>
          <w:tcPr>
            <w:tcW w:w="4458" w:type="dxa"/>
            <w:shd w:val="clear" w:color="auto" w:fill="auto"/>
            <w:vAlign w:val="center"/>
          </w:tcPr>
          <w:p w14:paraId="710E24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Solution</w:t>
            </w:r>
          </w:p>
        </w:tc>
      </w:tr>
      <w:tr w14:paraId="0B40C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8CE3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Recursive directory traversal causing infinite loops</w:t>
            </w:r>
          </w:p>
        </w:tc>
        <w:tc>
          <w:tcPr>
            <w:tcW w:w="4458" w:type="dxa"/>
            <w:shd w:val="clear" w:color="auto" w:fill="auto"/>
            <w:vAlign w:val="center"/>
          </w:tcPr>
          <w:p w14:paraId="148BA4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Implemented directory validation and excluded “.” and “..”</w:t>
            </w:r>
          </w:p>
        </w:tc>
      </w:tr>
      <w:tr w14:paraId="2B45A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370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Permission denied errors</w:t>
            </w:r>
          </w:p>
        </w:tc>
        <w:tc>
          <w:tcPr>
            <w:tcW w:w="4458" w:type="dxa"/>
            <w:shd w:val="clear" w:color="auto" w:fill="auto"/>
            <w:vAlign w:val="center"/>
          </w:tcPr>
          <w:p w14:paraId="064F90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Used </w:t>
            </w:r>
            <w:r>
              <w:rPr>
                <w:rStyle w:val="20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errno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and </w:t>
            </w:r>
            <w:r>
              <w:rPr>
                <w:rStyle w:val="20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perror()</w:t>
            </w: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 for proper error handling</w:t>
            </w:r>
          </w:p>
        </w:tc>
      </w:tr>
      <w:tr w14:paraId="38C59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0089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Handling large directories</w:t>
            </w:r>
          </w:p>
        </w:tc>
        <w:tc>
          <w:tcPr>
            <w:tcW w:w="4458" w:type="dxa"/>
            <w:shd w:val="clear" w:color="auto" w:fill="auto"/>
            <w:vAlign w:val="center"/>
          </w:tcPr>
          <w:p w14:paraId="0FCFA4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Added paging and scrolling features</w:t>
            </w:r>
          </w:p>
        </w:tc>
      </w:tr>
      <w:tr w14:paraId="362E0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4C48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File path handling errors</w:t>
            </w:r>
          </w:p>
        </w:tc>
        <w:tc>
          <w:tcPr>
            <w:tcW w:w="4458" w:type="dxa"/>
            <w:shd w:val="clear" w:color="auto" w:fill="auto"/>
            <w:vAlign w:val="center"/>
          </w:tcPr>
          <w:p w14:paraId="47DD11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 xml:space="preserve">Switched to absolute paths and error-checked </w:t>
            </w:r>
            <w:r>
              <w:rPr>
                <w:rStyle w:val="20"/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chdir()</w:t>
            </w:r>
          </w:p>
        </w:tc>
      </w:tr>
      <w:tr w14:paraId="152D6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DDD4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Complex permission bits</w:t>
            </w:r>
          </w:p>
        </w:tc>
        <w:tc>
          <w:tcPr>
            <w:tcW w:w="4458" w:type="dxa"/>
            <w:shd w:val="clear" w:color="auto" w:fill="auto"/>
            <w:vAlign w:val="center"/>
          </w:tcPr>
          <w:p w14:paraId="1DB81D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Mapped permission bits to symbolic modes for easy input</w:t>
            </w:r>
          </w:p>
        </w:tc>
      </w:tr>
    </w:tbl>
    <w:p w14:paraId="29C68AA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2103B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36"/>
          <w:rFonts w:hint="default" w:ascii="Times New Roman" w:hAnsi="Times New Roman" w:cs="Times New Roman"/>
          <w:b/>
          <w:bCs/>
        </w:rPr>
        <w:t>Conclusion</w:t>
      </w:r>
    </w:p>
    <w:p w14:paraId="21324221">
      <w:pPr>
        <w:pStyle w:val="3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Terminal-Based File Explorer Application provided extensive experience with </w:t>
      </w:r>
      <w:r>
        <w:rPr>
          <w:rStyle w:val="36"/>
          <w:rFonts w:hint="default" w:ascii="Times New Roman" w:hAnsi="Times New Roman" w:cs="Times New Roman"/>
        </w:rPr>
        <w:t>Linux file systems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36"/>
          <w:rFonts w:hint="default" w:ascii="Times New Roman" w:hAnsi="Times New Roman" w:cs="Times New Roman"/>
        </w:rPr>
        <w:t>C++ programming</w:t>
      </w:r>
      <w:r>
        <w:rPr>
          <w:rFonts w:hint="default" w:ascii="Times New Roman" w:hAnsi="Times New Roman" w:cs="Times New Roman"/>
        </w:rPr>
        <w:t xml:space="preserve">, and </w:t>
      </w:r>
      <w:r>
        <w:rPr>
          <w:rStyle w:val="36"/>
          <w:rFonts w:hint="default" w:ascii="Times New Roman" w:hAnsi="Times New Roman" w:cs="Times New Roman"/>
        </w:rPr>
        <w:t>system-level APIs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It successfully replicates essential file management features found in GUI-based file explorers while operating entirely within the terminal.</w:t>
      </w:r>
    </w:p>
    <w:p w14:paraId="005685B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36"/>
          <w:rFonts w:hint="default" w:ascii="Times New Roman" w:hAnsi="Times New Roman" w:cs="Times New Roman"/>
          <w:b/>
          <w:bCs/>
          <w:sz w:val="26"/>
          <w:szCs w:val="26"/>
        </w:rPr>
        <w:t>Future Enhancements</w:t>
      </w:r>
    </w:p>
    <w:p w14:paraId="70A4BCBF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18" w:leftChars="0" w:hanging="41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Introduce </w:t>
      </w:r>
      <w:r>
        <w:rPr>
          <w:rStyle w:val="36"/>
          <w:rFonts w:hint="default" w:ascii="Times New Roman" w:hAnsi="Times New Roman" w:cs="Times New Roman"/>
        </w:rPr>
        <w:t>color-coded listings</w:t>
      </w:r>
      <w:r>
        <w:rPr>
          <w:rFonts w:hint="default" w:ascii="Times New Roman" w:hAnsi="Times New Roman" w:cs="Times New Roman"/>
        </w:rPr>
        <w:t xml:space="preserve"> for file types.</w:t>
      </w:r>
    </w:p>
    <w:p w14:paraId="71F51227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18" w:leftChars="0" w:hanging="41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</w:t>
      </w:r>
      <w:r>
        <w:rPr>
          <w:rStyle w:val="36"/>
          <w:rFonts w:hint="default" w:ascii="Times New Roman" w:hAnsi="Times New Roman" w:cs="Times New Roman"/>
        </w:rPr>
        <w:t>GUI integration</w:t>
      </w:r>
      <w:r>
        <w:rPr>
          <w:rFonts w:hint="default" w:ascii="Times New Roman" w:hAnsi="Times New Roman" w:cs="Times New Roman"/>
        </w:rPr>
        <w:t xml:space="preserve"> using frameworks like Qt.</w:t>
      </w:r>
    </w:p>
    <w:p w14:paraId="4112C520">
      <w:pPr>
        <w:pStyle w:val="35"/>
        <w:keepNext w:val="0"/>
        <w:keepLines w:val="0"/>
        <w:widowControl/>
        <w:numPr>
          <w:ilvl w:val="0"/>
          <w:numId w:val="11"/>
        </w:numPr>
        <w:suppressLineNumbers w:val="0"/>
        <w:ind w:left="418" w:leftChars="0" w:hanging="41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Implement </w:t>
      </w:r>
      <w:r>
        <w:rPr>
          <w:rStyle w:val="36"/>
          <w:rFonts w:hint="default" w:ascii="Times New Roman" w:hAnsi="Times New Roman" w:cs="Times New Roman"/>
        </w:rPr>
        <w:t>network-based file transfer</w:t>
      </w:r>
      <w:r>
        <w:rPr>
          <w:rFonts w:hint="default" w:ascii="Times New Roman" w:hAnsi="Times New Roman" w:cs="Times New Roman"/>
        </w:rPr>
        <w:t xml:space="preserve"> (FTP/SCP).</w:t>
      </w:r>
    </w:p>
    <w:p w14:paraId="4BC409E9">
      <w:pPr>
        <w:numPr>
          <w:ilvl w:val="0"/>
          <w:numId w:val="11"/>
        </w:numPr>
        <w:ind w:left="418" w:leftChars="0" w:hanging="41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detailed </w:t>
      </w:r>
      <w:r>
        <w:rPr>
          <w:rStyle w:val="36"/>
          <w:rFonts w:hint="default" w:ascii="Times New Roman" w:hAnsi="Times New Roman" w:cs="Times New Roman"/>
        </w:rPr>
        <w:t>metadata</w:t>
      </w:r>
      <w:r>
        <w:rPr>
          <w:rFonts w:hint="default" w:ascii="Times New Roman" w:hAnsi="Times New Roman" w:cs="Times New Roman"/>
        </w:rPr>
        <w:t xml:space="preserve"> (size, owner, modification date).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8FF8CA"/>
    <w:multiLevelType w:val="singleLevel"/>
    <w:tmpl w:val="C28FF8C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1"/>
      </w:rPr>
    </w:lvl>
  </w:abstractNum>
  <w:abstractNum w:abstractNumId="1">
    <w:nsid w:val="C51DE9C6"/>
    <w:multiLevelType w:val="singleLevel"/>
    <w:tmpl w:val="C51DE9C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1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21B8C3CF"/>
    <w:multiLevelType w:val="singleLevel"/>
    <w:tmpl w:val="21B8C3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1"/>
      </w:rPr>
    </w:lvl>
  </w:abstractNum>
  <w:abstractNum w:abstractNumId="9">
    <w:nsid w:val="322F7EBC"/>
    <w:multiLevelType w:val="singleLevel"/>
    <w:tmpl w:val="322F7E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1"/>
      </w:rPr>
    </w:lvl>
  </w:abstractNum>
  <w:abstractNum w:abstractNumId="10">
    <w:nsid w:val="55A2BA08"/>
    <w:multiLevelType w:val="singleLevel"/>
    <w:tmpl w:val="55A2BA0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1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8"/>
  </w:num>
  <w:num w:numId="8">
    <w:abstractNumId w:val="10"/>
  </w:num>
  <w:num w:numId="9">
    <w:abstractNumId w:val="0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23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qFormat/>
    <w:uiPriority w:val="99"/>
    <w:pPr>
      <w:spacing w:after="120"/>
    </w:pPr>
  </w:style>
  <w:style w:type="paragraph" w:styleId="14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2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qFormat/>
    <w:uiPriority w:val="99"/>
  </w:style>
  <w:style w:type="character" w:customStyle="1" w:styleId="148">
    <w:name w:val="Body Text 2 Char"/>
    <w:basedOn w:val="11"/>
    <w:link w:val="14"/>
    <w:qFormat/>
    <w:uiPriority w:val="99"/>
  </w:style>
  <w:style w:type="character" w:customStyle="1" w:styleId="149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GALACTUS X</cp:lastModifiedBy>
  <dcterms:modified xsi:type="dcterms:W3CDTF">2025-11-09T10:30:38Z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9D2AE163BEF84FD5BF6FF16B92B5D67A_12</vt:lpwstr>
  </property>
</Properties>
</file>